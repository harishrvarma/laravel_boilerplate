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Module Creation &amp; Enabling</w:t>
      </w:r>
    </w:p>
    <w:p>
      <w:r>
        <w:t>If a module is created from the web interface, enable it using:</w:t>
      </w:r>
    </w:p>
    <w:p>
      <w:r>
        <w:t>php artisan module:enable YourModule</w:t>
      </w:r>
    </w:p>
    <w:p>
      <w:pPr>
        <w:pStyle w:val="2"/>
      </w:pPr>
      <w:r>
        <w:t>Normal Module Scaffold</w:t>
      </w:r>
    </w:p>
    <w:p>
      <w:r>
        <w:t>To generate a standard module scaffold:</w:t>
      </w:r>
    </w:p>
    <w:p>
      <w:r>
        <w:t>php8.4 artisan module:scaffold storage/Json/&lt;json-file-name&gt;</w:t>
      </w:r>
    </w:p>
    <w:p>
      <w:pPr>
        <w:pStyle w:val="2"/>
      </w:pPr>
      <w:r>
        <w:t>EAV Module Scaffold</w:t>
      </w:r>
    </w:p>
    <w:p>
      <w:r>
        <w:t>To generate an EAV-based module scaffold:</w:t>
      </w:r>
    </w:p>
    <w:p>
      <w:r>
        <w:t>php8.4 artisan eavmodule:scaffold storage/Json/&lt;json-file-name&gt;</w:t>
      </w:r>
    </w:p>
    <w:p>
      <w:r>
        <w:t>This is automatically triggered when using the “Prepare Module Structure” button inside the Entities Grid.</w:t>
      </w:r>
    </w:p>
    <w:p>
      <w:pPr>
        <w:pStyle w:val="2"/>
      </w:pPr>
      <w:r>
        <w:t>Run Cron Manually</w:t>
      </w:r>
    </w:p>
    <w:p>
      <w:r>
        <w:t>Execute scheduled cron jobs manually:</w:t>
      </w:r>
    </w:p>
    <w:p>
      <w:r>
        <w:t>php8.4 artisan cron:run-scheduled</w:t>
      </w:r>
    </w:p>
    <w:p>
      <w:r>
        <w:t>php8.4 artisan cron:generate-schedules</w:t>
      </w:r>
    </w:p>
    <w:p>
      <w:pPr>
        <w:pStyle w:val="2"/>
      </w:pPr>
      <w:r>
        <w:t>Clear Cache (Required After Module Creation or EAV Scaffold)</w:t>
      </w:r>
    </w:p>
    <w:p>
      <w:r>
        <w:t>php8.4 artisan config:clear</w:t>
      </w:r>
    </w:p>
    <w:p>
      <w:r>
        <w:t>php8.4 artisan route:clear</w:t>
      </w:r>
    </w:p>
    <w:p>
      <w:r>
        <w:t>php8.4 artisan view:clear</w:t>
      </w:r>
    </w:p>
    <w:p>
      <w:r>
        <w:t>php8.4 artisan optimize:clear</w:t>
      </w:r>
    </w:p>
    <w:p>
      <w:r>
        <w:t>php8.4 artisan cache:clear</w:t>
      </w:r>
    </w:p>
    <w:p>
      <w:r>
        <w:t>php8.4 $(which composer) dump-autoload</w:t>
      </w:r>
    </w:p>
    <w:p>
      <w:pPr>
        <w:pStyle w:val="2"/>
      </w:pPr>
      <w:r>
        <w:t>EAV Setup</w:t>
      </w:r>
    </w:p>
    <w:p>
      <w:r>
        <w:t>1. Database Changes</w:t>
      </w:r>
    </w:p>
    <w:p>
      <w:r>
        <w:t>• Update the primary key in the entity table to bigIncrements.</w:t>
      </w:r>
    </w:p>
    <w:p>
      <w:r>
        <w:t>• Update the primary key in the entity_attribute_value table to bigIncrements.</w:t>
      </w:r>
    </w:p>
    <w:p>
      <w:r>
        <w:t>• Update entity_id and attribute_id columns in entity_attribute_value to unsignedBigInteger.</w:t>
      </w:r>
    </w:p>
    <w:p>
      <w:r>
        <w:t>• Add proper foreign key constraints.</w:t>
      </w:r>
    </w:p>
    <w:p>
      <w:r>
        <w:t>• Run database migrations.</w:t>
      </w:r>
    </w:p>
    <w:p>
      <w:r>
        <w:t>2. Model Configuration</w:t>
      </w:r>
    </w:p>
    <w:p>
      <w:r>
        <w:t>• Define relationships in Entity model and Value model.</w:t>
      </w:r>
    </w:p>
    <w:p>
      <w:r>
        <w:t>3. View Adjustments</w:t>
      </w:r>
    </w:p>
    <w:p>
      <w:r>
        <w:t>• Fix grid, edit.php, prepareTabs(), DynamicGroup.php fields.</w:t>
      </w:r>
    </w:p>
    <w:p>
      <w:r>
        <w:t>4. Controller Updates</w:t>
      </w:r>
    </w:p>
    <w:p>
      <w:r>
        <w:t>• Update URLs and save() method for entity_type_id.</w:t>
      </w:r>
    </w:p>
    <w:p>
      <w:pPr>
        <w:pStyle w:val="2"/>
      </w:pPr>
      <w:r>
        <w:t>Simple Setup</w:t>
      </w:r>
    </w:p>
    <w:p>
      <w:r>
        <w:t>1. Database Changes</w:t>
      </w:r>
    </w:p>
    <w:p>
      <w:r>
        <w:t>• Add relationships, adjust columns, run migrations.</w:t>
      </w:r>
    </w:p>
    <w:p>
      <w:r>
        <w:t>2. Model Configuration</w:t>
      </w:r>
    </w:p>
    <w:p>
      <w:r>
        <w:t>• Define hasOne, hasMany, belongsTo relationships.</w:t>
      </w:r>
    </w:p>
    <w:p>
      <w:r>
        <w:t>3. View Adjustments</w:t>
      </w:r>
    </w:p>
    <w:p>
      <w:r>
        <w:t>• Remove system fields from prepareFields().</w:t>
      </w:r>
    </w:p>
    <w:p>
      <w:pPr>
        <w:pStyle w:val="2"/>
      </w:pPr>
    </w:p>
    <w:p>
      <w:pPr>
        <w:pStyle w:val="2"/>
      </w:pPr>
    </w:p>
    <w:p>
      <w:pPr>
        <w:pStyle w:val="2"/>
      </w:pPr>
      <w:r>
        <w:t>New Setup Instructions</w:t>
      </w:r>
    </w:p>
    <w:p>
      <w:r>
        <w:t>git clone http://cgit.server.com:8080/laravel/boilerplate.git .</w:t>
      </w:r>
      <w:r>
        <w:br w:type="textWrapping"/>
      </w:r>
      <w:r>
        <w:br w:type="textWrapping"/>
      </w:r>
      <w:r>
        <w:t>php8.4 $(which composer) remove laravel/passport</w:t>
      </w:r>
      <w:r>
        <w:br w:type="textWrapping"/>
      </w:r>
      <w:r>
        <w:br w:type="textWrapping"/>
      </w:r>
      <w:r>
        <w:t>Set ENV file</w:t>
      </w:r>
      <w:r>
        <w:br w:type="textWrapping"/>
      </w:r>
      <w:r>
        <w:br w:type="textWrapping"/>
      </w:r>
      <w:r>
        <w:t>php8.4 $(which composer) update</w:t>
      </w:r>
      <w:r>
        <w:br w:type="textWrapping"/>
      </w:r>
      <w:r>
        <w:t>php8.4 artisan optimize</w:t>
      </w:r>
      <w:r>
        <w:br w:type="textWrapping"/>
      </w:r>
      <w:r>
        <w:br w:type="textWrapping"/>
      </w:r>
      <w:r>
        <w:t>php8.4 $(which composer) require laravel/passport:^13 --ignore-platform-req=php --ignore-platform-req=ext-sodium</w:t>
      </w:r>
      <w:r>
        <w:br w:type="textWrapping"/>
      </w:r>
      <w:r>
        <w:br w:type="textWrapping"/>
      </w:r>
      <w:r>
        <w:t>php artisan vendor:publish --tag=passport-config</w:t>
      </w:r>
      <w:r>
        <w:br w:type="textWrapping"/>
      </w:r>
      <w:r>
        <w:t>php artisan vendor:publish --tag=passport-assets</w:t>
      </w:r>
      <w:r>
        <w:br w:type="textWrapping"/>
      </w:r>
      <w:r>
        <w:br w:type="textWrapping"/>
      </w:r>
      <w:r>
        <w:t>If using a new DB:</w:t>
      </w:r>
      <w:r>
        <w:br w:type="textWrapping"/>
      </w:r>
      <w:r>
        <w:t>php8.4 artisan migrate</w:t>
      </w:r>
      <w:r>
        <w:br w:type="textWrapping"/>
      </w:r>
      <w:r>
        <w:t>php8.4 artisan db:seed</w:t>
      </w:r>
      <w:r>
        <w:br w:type="textWrapping"/>
      </w:r>
      <w:r>
        <w:br w:type="textWrapping"/>
      </w:r>
      <w:r>
        <w:t>Then clear cache:</w:t>
      </w:r>
      <w:r>
        <w:br w:type="textWrapping"/>
      </w:r>
      <w:r>
        <w:t>php8.4 artisan config:clear</w:t>
      </w:r>
      <w:r>
        <w:br w:type="textWrapping"/>
      </w:r>
      <w:r>
        <w:t>php8.4 artisan route:clear</w:t>
      </w:r>
      <w:r>
        <w:br w:type="textWrapping"/>
      </w:r>
      <w:r>
        <w:t>php8.4 artisan view:clear</w:t>
      </w:r>
      <w:r>
        <w:br w:type="textWrapping"/>
      </w:r>
      <w:r>
        <w:t>php8.4 artisan optimize:clear</w:t>
      </w:r>
      <w:r>
        <w:br w:type="textWrapping"/>
      </w:r>
      <w:r>
        <w:t>php8.4 artisan cache:clear</w:t>
      </w:r>
      <w:r>
        <w:br w:type="textWrapping"/>
      </w:r>
      <w:r>
        <w:t>php8.4 $(which composer) dump-autoload</w:t>
      </w:r>
    </w:p>
    <w:p>
      <w:pPr>
        <w:pStyle w:val="2"/>
      </w:pPr>
      <w:r>
        <w:t>Admin Login</w:t>
      </w:r>
    </w:p>
    <w:p>
      <w:r>
        <w:t>Username: admin@server.com</w:t>
      </w:r>
    </w:p>
    <w:p>
      <w:r>
        <w:t>Password: ccc123</w:t>
      </w:r>
    </w:p>
    <w:p>
      <w:bookmarkStart w:id="0" w:name="_GoBack"/>
      <w:bookmarkEnd w:id="0"/>
      <w:r>
        <w:t>Post Login Steps</w:t>
      </w:r>
    </w:p>
    <w:p>
      <w:r>
        <w:t>• Go to admin/role/listing → Edit Admin role → Assign resources.</w:t>
      </w:r>
    </w:p>
    <w:p>
      <w:r>
        <w:t>• Go to admin/menu/listing → Add menu → Assign resources.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ukt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ukti">
    <w:panose1 w:val="00000603000000000000"/>
    <w:charset w:val="00"/>
    <w:family w:val="auto"/>
    <w:pitch w:val="default"/>
    <w:sig w:usb0="80018003" w:usb1="00002002" w:usb2="00000000" w:usb3="00000000" w:csb0="0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E9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hemin</cp:lastModifiedBy>
  <dcterms:modified xsi:type="dcterms:W3CDTF">2025-12-01T14:29:35Z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